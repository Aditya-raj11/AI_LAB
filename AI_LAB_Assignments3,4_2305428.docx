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B9FD6">
      <w:pPr>
        <w:jc w:val="center"/>
      </w:pPr>
      <w:r>
        <w:rPr>
          <w:b/>
          <w:sz w:val="40"/>
        </w:rPr>
        <w:t>AI LAB – Assignments 3 &amp; 4</w:t>
      </w:r>
    </w:p>
    <w:p w14:paraId="435E0180">
      <w:pPr>
        <w:jc w:val="center"/>
      </w:pPr>
      <w:r>
        <w:rPr>
          <w:sz w:val="24"/>
        </w:rPr>
        <w:t>Name: Aditya Raj</w:t>
      </w:r>
      <w:r>
        <w:rPr>
          <w:sz w:val="24"/>
        </w:rPr>
        <w:br w:type="textWrapping"/>
      </w:r>
      <w:r>
        <w:rPr>
          <w:sz w:val="24"/>
        </w:rPr>
        <w:t>Roll No.: 2305428</w:t>
      </w:r>
    </w:p>
    <w:p w14:paraId="67D776DE">
      <w:r>
        <w:br w:type="textWrapping"/>
      </w:r>
    </w:p>
    <w:p w14:paraId="2C31EC1A">
      <w:r>
        <w:rPr>
          <w:b/>
          <w:sz w:val="28"/>
        </w:rPr>
        <w:t>Assignment 3: Best-First Search (Manhattan Heuristic) – Code</w:t>
      </w:r>
    </w:p>
    <w:p w14:paraId="14C47E40">
      <w:pPr>
        <w:rPr>
          <w:rFonts w:hint="default" w:cs="Comic Sans MS" w:asciiTheme="majorAscii" w:hAnsiTheme="majorAscii"/>
        </w:rPr>
      </w:pPr>
      <w:r>
        <w:rPr>
          <w:rFonts w:hint="default" w:eastAsia="Courier New" w:cs="Comic Sans MS" w:asciiTheme="majorAscii" w:hAnsiTheme="majorAscii"/>
          <w:sz w:val="20"/>
        </w:rPr>
        <w:t>import heapq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# Manhattan Distance Heuristic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def manhattan(p, q):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return abs(p[0] - q[0]) + abs(p[1] - q[1])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def best_first_search(grid, start, goal):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rows, cols = len(grid), len(grid[0])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pq = []  # priority queue: stores (heuristic, (x, y))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heapq.heappush(pq, (manhattan(start, goal), start))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visited = set()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parent = {}  # for reconstructing path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# possible moves: up, down, left, right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moves = [(1,0), (-1,0), (0,1), (0,-1)]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while pq: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h, (x, y) = heapq.heappop(pq)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if (x, y) in visited: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continue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visited.add((x, y))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# Goal Found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if (x, y) == goal: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# reconstruct path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path = []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while (x, y) != start: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    path.append((x, y))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    x, y = parent[(x, y)]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path.append(start)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return path[::-1], visited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# Explore neighbors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for dx, dy in moves: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nx, ny = x + dx, y + dy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if 0 &lt;= nx &lt; rows and 0 &lt;= ny &lt; cols: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    if (nx, ny) not in visited: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        parent[(nx, ny)] = (x, y)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                heapq.heappush(pq, (manhattan((nx, ny), goal), (nx, ny)))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return None, visited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# ---------------------------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# Example Usage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# ---------------------------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grid = [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[0, 0, 0, 0],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[0, 0, 0, 0],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 xml:space="preserve">    [0, 0, 0, 0]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]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start = (0, 0)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goal = (2, 3)</w:t>
      </w:r>
      <w:bookmarkStart w:id="0" w:name="_GoBack"/>
      <w:bookmarkEnd w:id="0"/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path, explored = best_first_search(grid, start, goal)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print("Best-First Search Path:", path)</w:t>
      </w:r>
      <w:r>
        <w:rPr>
          <w:rFonts w:hint="default" w:eastAsia="Courier New" w:cs="Comic Sans MS" w:asciiTheme="majorAscii" w:hAnsiTheme="majorAscii"/>
          <w:sz w:val="20"/>
        </w:rPr>
        <w:br w:type="textWrapping"/>
      </w:r>
      <w:r>
        <w:rPr>
          <w:rFonts w:hint="default" w:eastAsia="Courier New" w:cs="Comic Sans MS" w:asciiTheme="majorAscii" w:hAnsiTheme="majorAscii"/>
          <w:sz w:val="20"/>
        </w:rPr>
        <w:t>print("Visited Nodes:", explored)</w:t>
      </w:r>
    </w:p>
    <w:p w14:paraId="2EBD028E">
      <w:r>
        <w:rPr>
          <w:b/>
        </w:rPr>
        <w:t>Output (Assignment 3):</w:t>
      </w:r>
    </w:p>
    <w:p w14:paraId="7F5FE583">
      <w:r>
        <w:drawing>
          <wp:inline distT="0" distB="0" distL="114300" distR="114300">
            <wp:extent cx="5486400" cy="41338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FC3E">
      <w:r>
        <w:br w:type="textWrapping"/>
      </w:r>
    </w:p>
    <w:p w14:paraId="66EF413A">
      <w:r>
        <w:rPr>
          <w:b/>
          <w:sz w:val="28"/>
        </w:rPr>
        <w:t>Assignment 4: Uniform Cost Search – Code</w:t>
      </w:r>
    </w:p>
    <w:p w14:paraId="1E7F72BE">
      <w:pPr>
        <w:rPr>
          <w:rFonts w:hint="default" w:asciiTheme="majorAscii" w:hAnsiTheme="majorAscii"/>
        </w:rPr>
      </w:pPr>
      <w:r>
        <w:rPr>
          <w:rFonts w:hint="default" w:eastAsia="Courier New" w:cs="Cascadia Mono SemiLight" w:asciiTheme="majorAscii" w:hAnsiTheme="majorAscii"/>
          <w:sz w:val="20"/>
        </w:rPr>
        <w:t>import heapq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def uniform_cost_search(graph, start, goal):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pq = []  # priority queue: stores (cost, node, path)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heapq.heappush(pq, (0, start, [start]))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visited = set()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while pq: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cost, node, path = heapq.heappop(pq)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if node in visited: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    continue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visited.add(node)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# Goal found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if node == goal: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    return cost, path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# Expand neighbors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for neighbor, edge_cost in graph[node]: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    if neighbor not in visited: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            heapq.heappush(pq, (cost + edge_cost, neighbor, path + [neighbor]))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return float("inf"), []  # goal not reachable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# ---------------------------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# Example Usage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# ---------------------------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graph = {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'A': [('B', 2), ('C', 5)],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'B': [('D', 4), ('E', 1)],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'C': [('E', 2)],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'D': [('F', 3)],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'E': [('F', 1)],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 xml:space="preserve">    'F': []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}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start = 'A'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goal = 'F'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cost, path = uniform_cost_search(graph, start, goal)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print("Optimal cost:", cost)</w:t>
      </w:r>
      <w:r>
        <w:rPr>
          <w:rFonts w:hint="default" w:eastAsia="Courier New" w:cs="Cascadia Mono SemiLight" w:asciiTheme="majorAscii" w:hAnsiTheme="majorAscii"/>
          <w:sz w:val="20"/>
        </w:rPr>
        <w:br w:type="textWrapping"/>
      </w:r>
      <w:r>
        <w:rPr>
          <w:rFonts w:hint="default" w:eastAsia="Courier New" w:cs="Cascadia Mono SemiLight" w:asciiTheme="majorAscii" w:hAnsiTheme="majorAscii"/>
          <w:sz w:val="20"/>
        </w:rPr>
        <w:t>print("Optimal path:", path)</w:t>
      </w:r>
    </w:p>
    <w:p w14:paraId="113EF9B5">
      <w:r>
        <w:rPr>
          <w:b/>
        </w:rPr>
        <w:t>Output (Assignment 4):</w:t>
      </w:r>
    </w:p>
    <w:p w14:paraId="52561285">
      <w:r>
        <w:drawing>
          <wp:inline distT="0" distB="0" distL="114300" distR="114300">
            <wp:extent cx="5486400" cy="55880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omplex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Complex_IV25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mplex_IV50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883E5B"/>
    <w:rsid w:val="6EA3219D"/>
    <w:rsid w:val="6F15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GAMING TECH</cp:lastModifiedBy>
  <dcterms:modified xsi:type="dcterms:W3CDTF">2025-12-11T05:23:56Z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E3711CEDBC584724A180DF484FF8EA3F_13</vt:lpwstr>
  </property>
</Properties>
</file>